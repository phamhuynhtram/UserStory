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0C927A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USER STORY-BÀI TẬP NGÀY 14/10/2026</w:t>
      </w:r>
    </w:p>
    <w:p w14:paraId="00A7A8C6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</w:p>
    <w:p w14:paraId="2A0862D8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</w:p>
    <w:p w14:paraId="605F4E32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*SINH VIÊN:</w:t>
      </w:r>
    </w:p>
    <w:p w14:paraId="30CB7101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</w:p>
    <w:p w14:paraId="54B5A61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US01: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>Là một sinh viên, tôi muốn rời CLB để tập trung cho hoạt động học tập khác.</w:t>
      </w:r>
    </w:p>
    <w:p w14:paraId="123A5031">
      <w:pPr>
        <w:ind w:firstLine="72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>①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 xml:space="preserve">Sinh viên đang là thành viên CLB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>→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 xml:space="preserve"> chọn rời CLB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>→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 xml:space="preserve"> Xóa tên khỏi danh sách thành viên, báo thành công.</w:t>
      </w:r>
    </w:p>
    <w:p w14:paraId="1F8A3BFF">
      <w:pPr>
        <w:ind w:firstLine="72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>②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 xml:space="preserve">Sinh viên không phải thành viên hoặc đã rời trước đó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>→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 xml:space="preserve"> chọn rời CLB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>→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 xml:space="preserve"> Thông báo không có tên trong danh sách.</w:t>
      </w:r>
    </w:p>
    <w:p w14:paraId="305302A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US02: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 xml:space="preserve"> Là một sinh viên, tôi muốn hủy phiếu đăng ký sự kiện trước đó để nhường chỗ cho người khác nếu bận đột xuất.</w:t>
      </w:r>
    </w:p>
    <w:p w14:paraId="1B4F8F55">
      <w:pPr>
        <w:ind w:firstLine="72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 xml:space="preserve">①Phiếu đăng ký ở trạng thái Pending/Confirmed và sự kiện chưa diễn ra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>→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 xml:space="preserve"> chọn hủy đăng ký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>→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 xml:space="preserve"> trạng thái phiếu chuyển thành Cancelled, sức chứa + 1 chỗ.</w:t>
      </w:r>
    </w:p>
    <w:p w14:paraId="18D60C62">
      <w:pPr>
        <w:ind w:firstLine="72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 xml:space="preserve">②Sự kiện đã kết thúc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>→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 xml:space="preserve"> chọn hủy đăng ký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>→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 xml:space="preserve"> Báo lỗi sự kiện đã diễn ra không hủy được.</w:t>
      </w:r>
    </w:p>
    <w:p w14:paraId="2B65E2F3">
      <w:pPr>
        <w:ind w:firstLine="72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</w:pPr>
    </w:p>
    <w:p w14:paraId="12CD5E5C">
      <w:pPr>
        <w:ind w:firstLine="72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</w:pPr>
    </w:p>
    <w:p w14:paraId="107EE7C4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*BAN CLB:</w:t>
      </w:r>
    </w:p>
    <w:p w14:paraId="2515FBCF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</w:p>
    <w:p w14:paraId="5B44B3EE">
      <w:pPr>
        <w:jc w:val="both"/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US03: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 xml:space="preserve"> Là ban CLB,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tôi muốn 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duyệt hoặc từ chối các đơn đăng ký sự kiện để quản lý danh sách người tham dự phù hợp với tiêu chí của sự kiện.</w:t>
      </w:r>
    </w:p>
    <w:p w14:paraId="2D2CDCCB">
      <w:pPr>
        <w:ind w:firstLine="720" w:firstLineChars="0"/>
        <w:jc w:val="both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vi-VN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①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vi-VN"/>
        </w:rPr>
        <w:t xml:space="preserve">Đơn đăng ký ở trạng thái Pending 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vi-VN"/>
        </w:rPr>
        <w:t>→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vi-VN"/>
        </w:rPr>
        <w:t xml:space="preserve"> chọn duyệt 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vi-VN"/>
        </w:rPr>
        <w:t>→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vi-VN"/>
        </w:rPr>
        <w:t xml:space="preserve"> Đơn chuyển sang trạng thái Confirmed.</w:t>
      </w:r>
    </w:p>
    <w:p w14:paraId="434EEE76">
      <w:pPr>
        <w:ind w:firstLine="720" w:firstLineChars="0"/>
        <w:jc w:val="both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vi-VN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②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vi-VN"/>
        </w:rPr>
        <w:t xml:space="preserve">Đơn đăng ký ở trạng thái Pending 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vi-VN"/>
        </w:rPr>
        <w:t>→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vi-VN"/>
        </w:rPr>
        <w:t xml:space="preserve"> chọn từ chối 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vi-VN"/>
        </w:rPr>
        <w:t>→ Trạng thái đơn chuyển thành Rejected.</w:t>
      </w:r>
    </w:p>
    <w:p w14:paraId="4049BD6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US04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>: Là ban CLB, tôi muốn xem báo cáo để nắm được số người đã check-in.</w:t>
      </w:r>
    </w:p>
    <w:p w14:paraId="342E3611">
      <w:pPr>
        <w:ind w:firstLine="72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>①Đã có người check-in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>→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 xml:space="preserve"> Thống kê và hiển thị số lượt check-in và chi tiết điểm danh cho từng người.</w:t>
      </w:r>
    </w:p>
    <w:p w14:paraId="5CA564A3">
      <w:pPr>
        <w:ind w:firstLine="72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 xml:space="preserve">②Chưa có ai check-in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>→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 xml:space="preserve"> Hiển thị số lượt check-in = 0 và hiển thị danh sách người tham gia ở trạng thái “Chưa điểm danh”</w:t>
      </w:r>
      <w:bookmarkStart w:id="0" w:name="_GoBack"/>
      <w:bookmarkEnd w:id="0"/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>.</w:t>
      </w:r>
    </w:p>
    <w:p w14:paraId="5D048D6C">
      <w:pPr>
        <w:ind w:firstLine="72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</w:pPr>
    </w:p>
    <w:p w14:paraId="7301E079">
      <w:pPr>
        <w:ind w:firstLine="72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</w:pPr>
    </w:p>
    <w:p w14:paraId="027B7BDD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*ADMIN:</w:t>
      </w:r>
    </w:p>
    <w:p w14:paraId="2C6B1F75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</w:p>
    <w:p w14:paraId="236B7D8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US05: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 xml:space="preserve"> Là admin, tôi muốn mở tính năng đăng kí để có thêm người dùng.</w:t>
      </w:r>
    </w:p>
    <w:p w14:paraId="62B28D2D">
      <w:pPr>
        <w:ind w:firstLine="72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 xml:space="preserve">①Tính năng đăng kí đang ở trạng thái Disable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>→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 xml:space="preserve"> chọn bật tính năng đăng ký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>→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>người dùng có thể truy cập form đăng ký tài khoản.</w:t>
      </w:r>
    </w:p>
    <w:p w14:paraId="63BB0BC4">
      <w:pPr>
        <w:ind w:firstLine="72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 xml:space="preserve">②Tính năng đăng ký đã mở sẵn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>→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 xml:space="preserve"> Thông báo đang mở form đăng ký.</w:t>
      </w:r>
    </w:p>
    <w:p w14:paraId="6DEE043B">
      <w:pPr>
        <w:rPr>
          <w:rFonts w:hint="default" w:ascii="Times New Roman" w:hAnsi="Times New Roman" w:cs="Times New Roman"/>
          <w:sz w:val="28"/>
          <w:szCs w:val="28"/>
        </w:rPr>
      </w:pPr>
    </w:p>
    <w:p w14:paraId="37566392">
      <w:pPr>
        <w:rPr>
          <w:rFonts w:hint="default" w:ascii="Times New Roman" w:hAnsi="Times New Roman" w:cs="Times New Roman"/>
          <w:sz w:val="28"/>
          <w:szCs w:val="28"/>
        </w:rPr>
      </w:pPr>
    </w:p>
    <w:p w14:paraId="6187673F">
      <w:pPr>
        <w:rPr>
          <w:rFonts w:hint="default" w:ascii="Times New Roman" w:hAnsi="Times New Roman" w:cs="Times New Roman"/>
          <w:sz w:val="28"/>
          <w:szCs w:val="28"/>
        </w:rPr>
      </w:pPr>
    </w:p>
    <w:p w14:paraId="4DD962A1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134" w:right="1134" w:bottom="1134" w:left="1417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Hei">
    <w:altName w:val="SimSun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FD2DEC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DC67130"/>
    <w:rsid w:val="5396516C"/>
    <w:rsid w:val="5C325D5D"/>
    <w:rsid w:val="637A3C46"/>
    <w:rsid w:val="6AFD2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qFormat="1" w:unhideWhenUsed="0" w:uiPriority="0" w:semiHidden="0" w:name="toc 7"/>
    <w:lsdException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qFormat="1"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unhideWhenUsed="0" w:uiPriority="0" w:semiHidden="0" w:name="Table Grid 7"/>
    <w:lsdException w:qFormat="1"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qFormat="1"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unhideWhenUsed="0" w:uiPriority="0" w:semiHidden="0" w:name="Table Professional"/>
    <w:lsdException w:qFormat="1"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qFormat="1"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Theme="minorEastAsia" w:cstheme="minorBidi"/>
      <w:sz w:val="26"/>
      <w:szCs w:val="26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SimHei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33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2026-10-14T01:01:00Z</dcterms:created>
  <dc:creator>Gi Gi</dc:creator>
  <cp:lastModifiedBy>Gi Gi</cp:lastModifiedBy>
  <dcterms:modified xsi:type="dcterms:W3CDTF">2026-10-14T01:34:52Z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8AE9CFDBCB38441E85E3D9E530D9E2B9_11</vt:lpwstr>
  </property>
  <property fmtid="{D5CDD505-2E9C-101B-9397-08002B2CF9AE}" pid="4" name="KSOTemplateDocerSaveRecord">
    <vt:lpwstr>eyJoZGlkIjoiMzkwNTA4NzMzMjVhYWI1ODI2YWZlZjY1MjNkZGM3ZWIiLCJ1c2VySWQiOiIxMzkyMDM0NzM2MzM0In0=</vt:lpwstr>
  </property>
</Properties>
</file>